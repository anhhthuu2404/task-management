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F4A1A2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DashboardStatisticsDto.cs</w:t>
      </w:r>
    </w:p>
    <w:p w14:paraId="06FCF472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TaskManagement.Application.Contracts</w:t>
      </w:r>
    </w:p>
    <w:p w14:paraId="5BC8376A">
      <w:pPr>
        <w:rPr>
          <w:rFonts w:ascii="SimSun" w:hAnsi="SimSun" w:eastAsia="SimSun" w:cs="SimSun"/>
          <w:sz w:val="24"/>
          <w:szCs w:val="24"/>
        </w:rPr>
      </w:pPr>
    </w:p>
    <w:p w14:paraId="2386B67E">
      <w:pPr>
        <w:rPr>
          <w:rFonts w:ascii="SimSun" w:hAnsi="SimSun" w:eastAsia="SimSun" w:cs="SimSun"/>
          <w:sz w:val="24"/>
          <w:szCs w:val="24"/>
        </w:rPr>
      </w:pPr>
    </w:p>
    <w:p w14:paraId="77E12A45">
      <w:pPr>
        <w:rPr>
          <w:rFonts w:hint="default"/>
        </w:rPr>
      </w:pPr>
      <w:r>
        <w:rPr>
          <w:rFonts w:hint="default"/>
        </w:rPr>
        <w:t>using System.Collections.Generic;</w:t>
      </w:r>
    </w:p>
    <w:p w14:paraId="7BC41E35">
      <w:pPr>
        <w:rPr>
          <w:rFonts w:hint="default"/>
        </w:rPr>
      </w:pPr>
    </w:p>
    <w:p w14:paraId="4BCD5244">
      <w:pPr>
        <w:rPr>
          <w:rFonts w:hint="default"/>
        </w:rPr>
      </w:pPr>
      <w:r>
        <w:rPr>
          <w:rFonts w:hint="default"/>
        </w:rPr>
        <w:t>namespace TaskManagement.Dashboards</w:t>
      </w:r>
    </w:p>
    <w:p w14:paraId="2F259CBF">
      <w:pPr>
        <w:rPr>
          <w:rFonts w:hint="default"/>
        </w:rPr>
      </w:pPr>
      <w:r>
        <w:rPr>
          <w:rFonts w:hint="default"/>
        </w:rPr>
        <w:t>{</w:t>
      </w:r>
    </w:p>
    <w:p w14:paraId="5EF3275E">
      <w:pPr>
        <w:rPr>
          <w:rFonts w:hint="default"/>
        </w:rPr>
      </w:pPr>
      <w:r>
        <w:rPr>
          <w:rFonts w:hint="default"/>
        </w:rPr>
        <w:t xml:space="preserve">    public class DashboardStatisticsDto</w:t>
      </w:r>
    </w:p>
    <w:p w14:paraId="70166288">
      <w:pPr>
        <w:rPr>
          <w:rFonts w:hint="default"/>
        </w:rPr>
      </w:pPr>
      <w:r>
        <w:rPr>
          <w:rFonts w:hint="default"/>
        </w:rPr>
        <w:t xml:space="preserve">    {</w:t>
      </w:r>
    </w:p>
    <w:p w14:paraId="5BFB3860">
      <w:pPr>
        <w:rPr>
          <w:rFonts w:hint="default"/>
        </w:rPr>
      </w:pPr>
      <w:r>
        <w:rPr>
          <w:rFonts w:hint="default"/>
        </w:rPr>
        <w:t xml:space="preserve">        // KPI Cards Tổng quan</w:t>
      </w:r>
    </w:p>
    <w:p w14:paraId="102F280B">
      <w:pPr>
        <w:rPr>
          <w:rFonts w:hint="default"/>
        </w:rPr>
      </w:pPr>
      <w:r>
        <w:rPr>
          <w:rFonts w:hint="default"/>
        </w:rPr>
        <w:t xml:space="preserve">        public int TotalCategories { get; set; }</w:t>
      </w:r>
    </w:p>
    <w:p w14:paraId="59536437">
      <w:pPr>
        <w:rPr>
          <w:rFonts w:hint="default"/>
        </w:rPr>
      </w:pPr>
      <w:r>
        <w:rPr>
          <w:rFonts w:hint="default"/>
        </w:rPr>
        <w:t xml:space="preserve">        public int TotalTags { get; set; }</w:t>
      </w:r>
    </w:p>
    <w:p w14:paraId="34BB3EA4">
      <w:pPr>
        <w:rPr>
          <w:rFonts w:hint="default"/>
        </w:rPr>
      </w:pPr>
      <w:r>
        <w:rPr>
          <w:rFonts w:hint="default"/>
        </w:rPr>
        <w:t xml:space="preserve">        public int TotalDepartments { get; set; }</w:t>
      </w:r>
    </w:p>
    <w:p w14:paraId="50B38423">
      <w:pPr>
        <w:rPr>
          <w:rFonts w:hint="default"/>
        </w:rPr>
      </w:pPr>
      <w:r>
        <w:rPr>
          <w:rFonts w:hint="default"/>
        </w:rPr>
        <w:t xml:space="preserve">        public int TotalUsers { get; set; }</w:t>
      </w:r>
    </w:p>
    <w:p w14:paraId="7BD1C2C4">
      <w:pPr>
        <w:rPr>
          <w:rFonts w:hint="default"/>
        </w:rPr>
      </w:pPr>
      <w:r>
        <w:rPr>
          <w:rFonts w:hint="default"/>
        </w:rPr>
        <w:t xml:space="preserve">        public int TotalProjects { get; set; }</w:t>
      </w:r>
    </w:p>
    <w:p w14:paraId="3994D6A1">
      <w:pPr>
        <w:rPr>
          <w:rFonts w:hint="default"/>
        </w:rPr>
      </w:pPr>
      <w:r>
        <w:rPr>
          <w:rFonts w:hint="default"/>
        </w:rPr>
        <w:t xml:space="preserve">        public int TotalTasks { get; set; }</w:t>
      </w:r>
    </w:p>
    <w:p w14:paraId="68F080CB">
      <w:pPr>
        <w:rPr>
          <w:rFonts w:hint="default"/>
        </w:rPr>
      </w:pPr>
      <w:r>
        <w:rPr>
          <w:rFonts w:hint="default"/>
        </w:rPr>
        <w:t xml:space="preserve">        public int CompletedTasks { get; set; }</w:t>
      </w:r>
    </w:p>
    <w:p w14:paraId="19C3F0F2">
      <w:pPr>
        <w:rPr>
          <w:rFonts w:hint="default"/>
        </w:rPr>
      </w:pPr>
      <w:r>
        <w:rPr>
          <w:rFonts w:hint="default"/>
        </w:rPr>
        <w:t xml:space="preserve">        public int PendingTasks { get; set; }</w:t>
      </w:r>
    </w:p>
    <w:p w14:paraId="1B01EAA8">
      <w:pPr>
        <w:rPr>
          <w:rFonts w:hint="default"/>
        </w:rPr>
      </w:pPr>
    </w:p>
    <w:p w14:paraId="5622F135">
      <w:pPr>
        <w:rPr>
          <w:rFonts w:hint="default"/>
        </w:rPr>
      </w:pPr>
      <w:r>
        <w:rPr>
          <w:rFonts w:hint="default"/>
        </w:rPr>
        <w:t xml:space="preserve">        // Dữ liệu cho biểu đồ thống kê</w:t>
      </w:r>
    </w:p>
    <w:p w14:paraId="7F9DF00B">
      <w:pPr>
        <w:rPr>
          <w:rFonts w:hint="default"/>
        </w:rPr>
      </w:pPr>
      <w:r>
        <w:rPr>
          <w:rFonts w:hint="default"/>
        </w:rPr>
        <w:t xml:space="preserve">        public Dictionary&lt;string, int&gt; TasksByStatus { get; set; } = new();</w:t>
      </w:r>
    </w:p>
    <w:p w14:paraId="283E241E">
      <w:pPr>
        <w:rPr>
          <w:rFonts w:hint="default"/>
        </w:rPr>
      </w:pPr>
      <w:r>
        <w:rPr>
          <w:rFonts w:hint="default"/>
        </w:rPr>
        <w:t xml:space="preserve">        public Dictionary&lt;string, int&gt; UsersByDepartment { get; set; } = new();</w:t>
      </w:r>
    </w:p>
    <w:p w14:paraId="770A18A7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73D0365">
      <w:pPr>
        <w:rPr>
          <w:rFonts w:hint="default"/>
        </w:rPr>
      </w:pPr>
      <w:r>
        <w:rPr>
          <w:rFonts w:hint="default"/>
        </w:rPr>
        <w:t>}</w:t>
      </w:r>
    </w:p>
    <w:p w14:paraId="35ADC410">
      <w:pPr>
        <w:rPr>
          <w:rFonts w:hint="default"/>
        </w:rPr>
      </w:pPr>
    </w:p>
    <w:p w14:paraId="2BB9051B">
      <w:pPr>
        <w:rPr>
          <w:rFonts w:hint="default"/>
        </w:rPr>
      </w:pPr>
    </w:p>
    <w:p w14:paraId="64CA7EBF">
      <w:pPr>
        <w:rPr>
          <w:rFonts w:hint="default"/>
        </w:rPr>
      </w:pPr>
    </w:p>
    <w:p w14:paraId="2222EB6B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2. Tạo Interface Service</w:t>
      </w:r>
    </w:p>
    <w:p w14:paraId="463248F2">
      <w:pPr>
        <w:pStyle w:val="85"/>
        <w:keepNext w:val="0"/>
        <w:keepLines w:val="0"/>
        <w:widowControl/>
        <w:suppressLineNumbers w:val="0"/>
      </w:pPr>
      <w:r>
        <w:t xml:space="preserve">Tạo file </w:t>
      </w:r>
      <w:r>
        <w:rPr>
          <w:rStyle w:val="44"/>
        </w:rPr>
        <w:t>IDashboardAppService.cs</w:t>
      </w:r>
      <w:r>
        <w:t xml:space="preserve"> trong tầng </w:t>
      </w:r>
      <w:r>
        <w:rPr>
          <w:rStyle w:val="44"/>
        </w:rPr>
        <w:t>TaskManagement.Application.Contracts</w:t>
      </w:r>
      <w:r>
        <w:t>:</w:t>
      </w:r>
    </w:p>
    <w:p w14:paraId="4E64CBEE">
      <w:pPr>
        <w:rPr>
          <w:rFonts w:hint="default"/>
        </w:rPr>
      </w:pPr>
      <w:r>
        <w:rPr>
          <w:rFonts w:hint="default"/>
        </w:rPr>
        <w:t>using System.Threading.Tasks;</w:t>
      </w:r>
    </w:p>
    <w:p w14:paraId="0032F7B6">
      <w:pPr>
        <w:rPr>
          <w:rFonts w:hint="default"/>
        </w:rPr>
      </w:pPr>
      <w:r>
        <w:rPr>
          <w:rFonts w:hint="default"/>
        </w:rPr>
        <w:t>using Volo.Abp.Application.Services;</w:t>
      </w:r>
    </w:p>
    <w:p w14:paraId="7EFB8644">
      <w:pPr>
        <w:rPr>
          <w:rFonts w:hint="default"/>
        </w:rPr>
      </w:pPr>
    </w:p>
    <w:p w14:paraId="1EF3FDC4">
      <w:pPr>
        <w:rPr>
          <w:rFonts w:hint="default"/>
        </w:rPr>
      </w:pPr>
      <w:r>
        <w:rPr>
          <w:rFonts w:hint="default"/>
        </w:rPr>
        <w:t>namespace TaskManagement.Dashboards</w:t>
      </w:r>
    </w:p>
    <w:p w14:paraId="479ED96E">
      <w:pPr>
        <w:rPr>
          <w:rFonts w:hint="default"/>
        </w:rPr>
      </w:pPr>
      <w:r>
        <w:rPr>
          <w:rFonts w:hint="default"/>
        </w:rPr>
        <w:t>{</w:t>
      </w:r>
    </w:p>
    <w:p w14:paraId="43B55BB6">
      <w:pPr>
        <w:rPr>
          <w:rFonts w:hint="default"/>
        </w:rPr>
      </w:pPr>
      <w:r>
        <w:rPr>
          <w:rFonts w:hint="default"/>
        </w:rPr>
        <w:t xml:space="preserve">    public interface IDashboardAppService : IApplicationService</w:t>
      </w:r>
    </w:p>
    <w:p w14:paraId="23D61422">
      <w:pPr>
        <w:rPr>
          <w:rFonts w:hint="default"/>
        </w:rPr>
      </w:pPr>
      <w:r>
        <w:rPr>
          <w:rFonts w:hint="default"/>
        </w:rPr>
        <w:t xml:space="preserve">    {</w:t>
      </w:r>
    </w:p>
    <w:p w14:paraId="40E56C2E">
      <w:pPr>
        <w:rPr>
          <w:rFonts w:hint="default"/>
        </w:rPr>
      </w:pPr>
      <w:r>
        <w:rPr>
          <w:rFonts w:hint="default"/>
        </w:rPr>
        <w:t xml:space="preserve">        Task&lt;DashboardStatisticsDto&gt; GetStatisticsAsync();</w:t>
      </w:r>
    </w:p>
    <w:p w14:paraId="5B23FE0D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D87A3B3">
      <w:pPr>
        <w:rPr>
          <w:rFonts w:hint="default"/>
        </w:rPr>
      </w:pPr>
      <w:r>
        <w:rPr>
          <w:rFonts w:hint="default"/>
        </w:rPr>
        <w:t>}</w:t>
      </w:r>
    </w:p>
    <w:p w14:paraId="45E51B8B">
      <w:pPr>
        <w:rPr>
          <w:rFonts w:hint="default"/>
        </w:rPr>
      </w:pPr>
    </w:p>
    <w:p w14:paraId="7B36F76F">
      <w:pPr>
        <w:rPr>
          <w:rFonts w:hint="default"/>
        </w:rPr>
      </w:pPr>
    </w:p>
    <w:p w14:paraId="03CB4245">
      <w:pPr>
        <w:rPr>
          <w:rFonts w:hint="default"/>
        </w:rPr>
      </w:pPr>
    </w:p>
    <w:p w14:paraId="19FF8B8C">
      <w:pPr>
        <w:rPr>
          <w:rFonts w:hint="default"/>
        </w:rPr>
      </w:pPr>
    </w:p>
    <w:p w14:paraId="2B879B82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3. Triển khai Application Service</w:t>
      </w:r>
    </w:p>
    <w:p w14:paraId="14BBDA17">
      <w:pPr>
        <w:pStyle w:val="85"/>
        <w:keepNext w:val="0"/>
        <w:keepLines w:val="0"/>
        <w:widowControl/>
        <w:suppressLineNumbers w:val="0"/>
      </w:pPr>
      <w:r>
        <w:t xml:space="preserve">Tạo file </w:t>
      </w:r>
      <w:r>
        <w:rPr>
          <w:rStyle w:val="44"/>
        </w:rPr>
        <w:t>DashboardAppService.cs</w:t>
      </w:r>
      <w:r>
        <w:t xml:space="preserve"> trong tầng </w:t>
      </w:r>
      <w:r>
        <w:rPr>
          <w:rStyle w:val="44"/>
        </w:rPr>
        <w:t>TaskManagement.Application</w:t>
      </w:r>
      <w:r>
        <w:t>:</w:t>
      </w:r>
    </w:p>
    <w:p w14:paraId="1B9B5154">
      <w:pPr>
        <w:rPr>
          <w:rFonts w:hint="default"/>
        </w:rPr>
      </w:pPr>
    </w:p>
    <w:p w14:paraId="70F6FD24">
      <w:pPr>
        <w:rPr>
          <w:rFonts w:hint="default"/>
        </w:rPr>
      </w:pPr>
      <w:r>
        <w:rPr>
          <w:rFonts w:hint="default"/>
        </w:rPr>
        <w:t>using System;</w:t>
      </w:r>
    </w:p>
    <w:p w14:paraId="45223F62">
      <w:pPr>
        <w:rPr>
          <w:rFonts w:hint="default"/>
        </w:rPr>
      </w:pPr>
      <w:r>
        <w:rPr>
          <w:rFonts w:hint="default"/>
        </w:rPr>
        <w:t>using System.Collections.Generic;</w:t>
      </w:r>
    </w:p>
    <w:p w14:paraId="75A0FDF3">
      <w:pPr>
        <w:rPr>
          <w:rFonts w:hint="default"/>
        </w:rPr>
      </w:pPr>
      <w:r>
        <w:rPr>
          <w:rFonts w:hint="default"/>
        </w:rPr>
        <w:t>using System.Linq;</w:t>
      </w:r>
    </w:p>
    <w:p w14:paraId="11DA881E">
      <w:pPr>
        <w:rPr>
          <w:rFonts w:hint="default"/>
        </w:rPr>
      </w:pPr>
      <w:r>
        <w:rPr>
          <w:rFonts w:hint="default"/>
        </w:rPr>
        <w:t>using System.Threading.Tasks;</w:t>
      </w:r>
    </w:p>
    <w:p w14:paraId="1BEE8E95">
      <w:pPr>
        <w:rPr>
          <w:rFonts w:hint="default"/>
        </w:rPr>
      </w:pPr>
      <w:r>
        <w:rPr>
          <w:rFonts w:hint="default"/>
        </w:rPr>
        <w:t>using Microsoft.EntityFrameworkCore;</w:t>
      </w:r>
    </w:p>
    <w:p w14:paraId="67210575">
      <w:pPr>
        <w:rPr>
          <w:rFonts w:hint="default"/>
        </w:rPr>
      </w:pPr>
      <w:r>
        <w:rPr>
          <w:rFonts w:hint="default"/>
        </w:rPr>
        <w:t>using TaskManagement.Tasks; // Namespace công việc của bạn</w:t>
      </w:r>
    </w:p>
    <w:p w14:paraId="5FBD0201">
      <w:pPr>
        <w:rPr>
          <w:rFonts w:hint="default"/>
        </w:rPr>
      </w:pPr>
      <w:r>
        <w:rPr>
          <w:rFonts w:hint="default"/>
        </w:rPr>
        <w:t>using TaskManagement.Projects; // Namespace dự án của bạn (nếu có)</w:t>
      </w:r>
    </w:p>
    <w:p w14:paraId="073CA7AA">
      <w:pPr>
        <w:rPr>
          <w:rFonts w:hint="default"/>
        </w:rPr>
      </w:pPr>
      <w:r>
        <w:rPr>
          <w:rFonts w:hint="default"/>
        </w:rPr>
        <w:t>using TaskManagement.Departments; // Namespace phòng ban của bạn (nếu có)</w:t>
      </w:r>
    </w:p>
    <w:p w14:paraId="2938533E">
      <w:pPr>
        <w:rPr>
          <w:rFonts w:hint="default"/>
        </w:rPr>
      </w:pPr>
      <w:r>
        <w:rPr>
          <w:rFonts w:hint="default"/>
        </w:rPr>
        <w:t>using TaskManagement.Categories; // Namespace danh mục của bạn (nếu có)</w:t>
      </w:r>
    </w:p>
    <w:p w14:paraId="5F48D98A">
      <w:pPr>
        <w:rPr>
          <w:rFonts w:hint="default"/>
        </w:rPr>
      </w:pPr>
      <w:r>
        <w:rPr>
          <w:rFonts w:hint="default"/>
        </w:rPr>
        <w:t>using TaskManagement.Tags; // Namespace thẻ của bạn (nếu có)</w:t>
      </w:r>
    </w:p>
    <w:p w14:paraId="548BAA42">
      <w:pPr>
        <w:rPr>
          <w:rFonts w:hint="default"/>
        </w:rPr>
      </w:pPr>
      <w:r>
        <w:rPr>
          <w:rFonts w:hint="default"/>
        </w:rPr>
        <w:t>using Volo.Abp.Domain.Repositories;</w:t>
      </w:r>
    </w:p>
    <w:p w14:paraId="7B585791">
      <w:pPr>
        <w:rPr>
          <w:rFonts w:hint="default"/>
        </w:rPr>
      </w:pPr>
      <w:r>
        <w:rPr>
          <w:rFonts w:hint="default"/>
        </w:rPr>
        <w:t>using Volo.Abp.Identity;</w:t>
      </w:r>
    </w:p>
    <w:p w14:paraId="26E14CA9">
      <w:pPr>
        <w:rPr>
          <w:rFonts w:hint="default"/>
        </w:rPr>
      </w:pPr>
    </w:p>
    <w:p w14:paraId="63911ECA">
      <w:pPr>
        <w:rPr>
          <w:rFonts w:hint="default"/>
        </w:rPr>
      </w:pPr>
      <w:r>
        <w:rPr>
          <w:rFonts w:hint="default"/>
        </w:rPr>
        <w:t>namespace TaskManagement.Dashboards</w:t>
      </w:r>
    </w:p>
    <w:p w14:paraId="723E6C9E">
      <w:pPr>
        <w:rPr>
          <w:rFonts w:hint="default"/>
        </w:rPr>
      </w:pPr>
      <w:r>
        <w:rPr>
          <w:rFonts w:hint="default"/>
        </w:rPr>
        <w:t>{</w:t>
      </w:r>
    </w:p>
    <w:p w14:paraId="09F59285">
      <w:pPr>
        <w:rPr>
          <w:rFonts w:hint="default"/>
        </w:rPr>
      </w:pPr>
      <w:r>
        <w:rPr>
          <w:rFonts w:hint="default"/>
        </w:rPr>
        <w:t xml:space="preserve">    public class DashboardAppService : TaskManagementAppService, IDashboardAppService</w:t>
      </w:r>
    </w:p>
    <w:p w14:paraId="71A588AE">
      <w:pPr>
        <w:rPr>
          <w:rFonts w:hint="default"/>
        </w:rPr>
      </w:pPr>
      <w:r>
        <w:rPr>
          <w:rFonts w:hint="default"/>
        </w:rPr>
        <w:t xml:space="preserve">    {</w:t>
      </w:r>
    </w:p>
    <w:p w14:paraId="08F03B9B">
      <w:pPr>
        <w:rPr>
          <w:rFonts w:hint="default"/>
        </w:rPr>
      </w:pPr>
      <w:r>
        <w:rPr>
          <w:rFonts w:hint="default"/>
        </w:rPr>
        <w:t xml:space="preserve">        private readonly IRepository&lt;TaskItem, Guid&gt; _taskRepository;</w:t>
      </w:r>
    </w:p>
    <w:p w14:paraId="7F11FB03">
      <w:pPr>
        <w:rPr>
          <w:rFonts w:hint="default"/>
        </w:rPr>
      </w:pPr>
      <w:r>
        <w:rPr>
          <w:rFonts w:hint="default"/>
        </w:rPr>
        <w:t xml:space="preserve">        private readonly IRepository&lt;Project, Guid&gt; _projectRepository;</w:t>
      </w:r>
    </w:p>
    <w:p w14:paraId="07368D7B">
      <w:pPr>
        <w:rPr>
          <w:rFonts w:hint="default"/>
        </w:rPr>
      </w:pPr>
      <w:r>
        <w:rPr>
          <w:rFonts w:hint="default"/>
        </w:rPr>
        <w:t xml:space="preserve">        private readonly IRepository&lt;Department, Guid&gt; _departmentRepository;</w:t>
      </w:r>
    </w:p>
    <w:p w14:paraId="528E6007">
      <w:pPr>
        <w:rPr>
          <w:rFonts w:hint="default"/>
        </w:rPr>
      </w:pPr>
      <w:r>
        <w:rPr>
          <w:rFonts w:hint="default"/>
        </w:rPr>
        <w:t xml:space="preserve">        private readonly IRepository&lt;Category, Guid&gt; _categoryRepository;</w:t>
      </w:r>
    </w:p>
    <w:p w14:paraId="6D5280F0">
      <w:pPr>
        <w:rPr>
          <w:rFonts w:hint="default"/>
        </w:rPr>
      </w:pPr>
      <w:r>
        <w:rPr>
          <w:rFonts w:hint="default"/>
        </w:rPr>
        <w:t xml:space="preserve">        private readonly IRepository&lt;Tag, Guid&gt; _tagRepository;</w:t>
      </w:r>
    </w:p>
    <w:p w14:paraId="585DB000">
      <w:pPr>
        <w:rPr>
          <w:rFonts w:hint="default"/>
        </w:rPr>
      </w:pPr>
      <w:r>
        <w:rPr>
          <w:rFonts w:hint="default"/>
        </w:rPr>
        <w:t xml:space="preserve">        private readonly IIdentityUserRepository _userRepository;</w:t>
      </w:r>
    </w:p>
    <w:p w14:paraId="202887AF">
      <w:pPr>
        <w:rPr>
          <w:rFonts w:hint="default"/>
        </w:rPr>
      </w:pPr>
    </w:p>
    <w:p w14:paraId="7410F21E">
      <w:pPr>
        <w:rPr>
          <w:rFonts w:hint="default"/>
        </w:rPr>
      </w:pPr>
      <w:r>
        <w:rPr>
          <w:rFonts w:hint="default"/>
        </w:rPr>
        <w:t xml:space="preserve">        public DashboardAppService(</w:t>
      </w:r>
    </w:p>
    <w:p w14:paraId="5D44FD2F">
      <w:pPr>
        <w:rPr>
          <w:rFonts w:hint="default"/>
        </w:rPr>
      </w:pPr>
      <w:r>
        <w:rPr>
          <w:rFonts w:hint="default"/>
        </w:rPr>
        <w:t xml:space="preserve">            IRepository&lt;TaskItem, Guid&gt; taskRepository,</w:t>
      </w:r>
    </w:p>
    <w:p w14:paraId="24EDA22E">
      <w:pPr>
        <w:rPr>
          <w:rFonts w:hint="default"/>
        </w:rPr>
      </w:pPr>
      <w:r>
        <w:rPr>
          <w:rFonts w:hint="default"/>
        </w:rPr>
        <w:t xml:space="preserve">            IRepository&lt;Project, Guid&gt; projectRepository,</w:t>
      </w:r>
    </w:p>
    <w:p w14:paraId="0F97C2E4">
      <w:pPr>
        <w:rPr>
          <w:rFonts w:hint="default"/>
        </w:rPr>
      </w:pPr>
      <w:r>
        <w:rPr>
          <w:rFonts w:hint="default"/>
        </w:rPr>
        <w:t xml:space="preserve">            IRepository&lt;Department, Guid&gt; departmentRepository,</w:t>
      </w:r>
    </w:p>
    <w:p w14:paraId="542B66C6">
      <w:pPr>
        <w:rPr>
          <w:rFonts w:hint="default"/>
        </w:rPr>
      </w:pPr>
      <w:r>
        <w:rPr>
          <w:rFonts w:hint="default"/>
        </w:rPr>
        <w:t xml:space="preserve">            IRepository&lt;Category, Guid&gt; categoryRepository,</w:t>
      </w:r>
    </w:p>
    <w:p w14:paraId="39514269">
      <w:pPr>
        <w:rPr>
          <w:rFonts w:hint="default"/>
        </w:rPr>
      </w:pPr>
      <w:r>
        <w:rPr>
          <w:rFonts w:hint="default"/>
        </w:rPr>
        <w:t xml:space="preserve">            IRepository&lt;Tag, Guid&gt; tagRepository,</w:t>
      </w:r>
    </w:p>
    <w:p w14:paraId="6774ACEE">
      <w:pPr>
        <w:rPr>
          <w:rFonts w:hint="default"/>
        </w:rPr>
      </w:pPr>
      <w:r>
        <w:rPr>
          <w:rFonts w:hint="default"/>
        </w:rPr>
        <w:t xml:space="preserve">            IIdentityUserRepository userRepository)</w:t>
      </w:r>
    </w:p>
    <w:p w14:paraId="28D11137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288EE64E">
      <w:pPr>
        <w:rPr>
          <w:rFonts w:hint="default"/>
        </w:rPr>
      </w:pPr>
      <w:r>
        <w:rPr>
          <w:rFonts w:hint="default"/>
        </w:rPr>
        <w:t xml:space="preserve">            _taskRepository = taskRepository;</w:t>
      </w:r>
    </w:p>
    <w:p w14:paraId="73D85D1F">
      <w:pPr>
        <w:rPr>
          <w:rFonts w:hint="default"/>
        </w:rPr>
      </w:pPr>
      <w:r>
        <w:rPr>
          <w:rFonts w:hint="default"/>
        </w:rPr>
        <w:t xml:space="preserve">            _projectRepository = projectRepository;</w:t>
      </w:r>
    </w:p>
    <w:p w14:paraId="3326EF1A">
      <w:pPr>
        <w:rPr>
          <w:rFonts w:hint="default"/>
        </w:rPr>
      </w:pPr>
      <w:r>
        <w:rPr>
          <w:rFonts w:hint="default"/>
        </w:rPr>
        <w:t xml:space="preserve">            _departmentRepository = departmentRepository;</w:t>
      </w:r>
    </w:p>
    <w:p w14:paraId="40EE6980">
      <w:pPr>
        <w:rPr>
          <w:rFonts w:hint="default"/>
        </w:rPr>
      </w:pPr>
      <w:r>
        <w:rPr>
          <w:rFonts w:hint="default"/>
        </w:rPr>
        <w:t xml:space="preserve">            _categoryRepository = categoryRepository;</w:t>
      </w:r>
    </w:p>
    <w:p w14:paraId="627F442B">
      <w:pPr>
        <w:rPr>
          <w:rFonts w:hint="default"/>
        </w:rPr>
      </w:pPr>
      <w:r>
        <w:rPr>
          <w:rFonts w:hint="default"/>
        </w:rPr>
        <w:t xml:space="preserve">            _tagRepository = tagRepository;</w:t>
      </w:r>
    </w:p>
    <w:p w14:paraId="088764CC">
      <w:pPr>
        <w:rPr>
          <w:rFonts w:hint="default"/>
        </w:rPr>
      </w:pPr>
      <w:r>
        <w:rPr>
          <w:rFonts w:hint="default"/>
        </w:rPr>
        <w:t xml:space="preserve">            _userRepository = userRepository;</w:t>
      </w:r>
    </w:p>
    <w:p w14:paraId="0CCE21D2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B6AFDA0">
      <w:pPr>
        <w:rPr>
          <w:rFonts w:hint="default"/>
        </w:rPr>
      </w:pPr>
    </w:p>
    <w:p w14:paraId="54577018">
      <w:pPr>
        <w:rPr>
          <w:rFonts w:hint="default"/>
        </w:rPr>
      </w:pPr>
      <w:r>
        <w:rPr>
          <w:rFonts w:hint="default"/>
        </w:rPr>
        <w:t xml:space="preserve">        public async Task&lt;DashboardStatisticsDto&gt; GetStatisticsAsync()</w:t>
      </w:r>
    </w:p>
    <w:p w14:paraId="1333EA4C">
      <w:pPr>
        <w:rPr>
          <w:rFonts w:hint="default"/>
        </w:rPr>
      </w:pPr>
      <w:r>
        <w:rPr>
          <w:rFonts w:hint="default"/>
        </w:rPr>
        <w:t xml:space="preserve">        {</w:t>
      </w:r>
    </w:p>
    <w:p w14:paraId="0DFA377E">
      <w:pPr>
        <w:rPr>
          <w:rFonts w:hint="default"/>
        </w:rPr>
      </w:pPr>
      <w:r>
        <w:rPr>
          <w:rFonts w:hint="default"/>
        </w:rPr>
        <w:t xml:space="preserve">            var totalCategories = (int)await _categoryRepository.GetCountAsync();</w:t>
      </w:r>
    </w:p>
    <w:p w14:paraId="09193391">
      <w:pPr>
        <w:rPr>
          <w:rFonts w:hint="default"/>
        </w:rPr>
      </w:pPr>
      <w:r>
        <w:rPr>
          <w:rFonts w:hint="default"/>
        </w:rPr>
        <w:t xml:space="preserve">            var totalTags = (int)await _tagRepository.GetCountAsync();</w:t>
      </w:r>
    </w:p>
    <w:p w14:paraId="65433133">
      <w:pPr>
        <w:rPr>
          <w:rFonts w:hint="default"/>
        </w:rPr>
      </w:pPr>
      <w:r>
        <w:rPr>
          <w:rFonts w:hint="default"/>
        </w:rPr>
        <w:t xml:space="preserve">            var totalDepartments = (int)await _departmentRepository.GetCountAsync();</w:t>
      </w:r>
    </w:p>
    <w:p w14:paraId="2B3AE816">
      <w:pPr>
        <w:rPr>
          <w:rFonts w:hint="default"/>
        </w:rPr>
      </w:pPr>
      <w:r>
        <w:rPr>
          <w:rFonts w:hint="default"/>
        </w:rPr>
        <w:t xml:space="preserve">            var totalUsers = (int)await _userRepository.GetCountAsync();</w:t>
      </w:r>
    </w:p>
    <w:p w14:paraId="1AD01332">
      <w:pPr>
        <w:rPr>
          <w:rFonts w:hint="default"/>
        </w:rPr>
      </w:pPr>
      <w:r>
        <w:rPr>
          <w:rFonts w:hint="default"/>
        </w:rPr>
        <w:t xml:space="preserve">            var totalProjects = (int)await _projectRepository.GetCountAsync();</w:t>
      </w:r>
    </w:p>
    <w:p w14:paraId="6FD4479A">
      <w:pPr>
        <w:rPr>
          <w:rFonts w:hint="default"/>
        </w:rPr>
      </w:pPr>
    </w:p>
    <w:p w14:paraId="50DF5D50">
      <w:pPr>
        <w:rPr>
          <w:rFonts w:hint="default"/>
        </w:rPr>
      </w:pPr>
      <w:r>
        <w:rPr>
          <w:rFonts w:hint="default"/>
        </w:rPr>
        <w:t xml:space="preserve">            var tasks = await _taskRepository.GetListAsync();</w:t>
      </w:r>
    </w:p>
    <w:p w14:paraId="1137A527">
      <w:pPr>
        <w:rPr>
          <w:rFonts w:hint="default"/>
        </w:rPr>
      </w:pPr>
      <w:r>
        <w:rPr>
          <w:rFonts w:hint="default"/>
        </w:rPr>
        <w:t xml:space="preserve">            var totalTasks = tasks.Count;</w:t>
      </w:r>
    </w:p>
    <w:p w14:paraId="2B07B083">
      <w:pPr>
        <w:rPr>
          <w:rFonts w:hint="default"/>
        </w:rPr>
      </w:pPr>
      <w:r>
        <w:rPr>
          <w:rFonts w:hint="default"/>
        </w:rPr>
        <w:t xml:space="preserve">            var completedTasks = tasks.Count(t =&gt; t.Status == TaskStatus.Completed);</w:t>
      </w:r>
    </w:p>
    <w:p w14:paraId="0432B1AD">
      <w:pPr>
        <w:rPr>
          <w:rFonts w:hint="default"/>
        </w:rPr>
      </w:pPr>
      <w:r>
        <w:rPr>
          <w:rFonts w:hint="default"/>
        </w:rPr>
        <w:t xml:space="preserve">            var pendingTasks = totalTasks - completedTasks;</w:t>
      </w:r>
    </w:p>
    <w:p w14:paraId="4C3807FF">
      <w:pPr>
        <w:rPr>
          <w:rFonts w:hint="default"/>
        </w:rPr>
      </w:pPr>
    </w:p>
    <w:p w14:paraId="006D5AC0">
      <w:pPr>
        <w:rPr>
          <w:rFonts w:hint="default"/>
        </w:rPr>
      </w:pPr>
      <w:r>
        <w:rPr>
          <w:rFonts w:hint="default"/>
        </w:rPr>
        <w:t xml:space="preserve">            var tasksByStatus = tasks</w:t>
      </w:r>
    </w:p>
    <w:p w14:paraId="27EAA9F6">
      <w:pPr>
        <w:rPr>
          <w:rFonts w:hint="default"/>
        </w:rPr>
      </w:pPr>
      <w:r>
        <w:rPr>
          <w:rFonts w:hint="default"/>
        </w:rPr>
        <w:t xml:space="preserve">                .GroupBy(t =&gt; t.Status.ToString())</w:t>
      </w:r>
    </w:p>
    <w:p w14:paraId="277D9030">
      <w:pPr>
        <w:rPr>
          <w:rFonts w:hint="default"/>
        </w:rPr>
      </w:pPr>
      <w:r>
        <w:rPr>
          <w:rFonts w:hint="default"/>
        </w:rPr>
        <w:t xml:space="preserve">                .ToDictionary(g =&gt; g.Key, g =&gt; g.Count());</w:t>
      </w:r>
    </w:p>
    <w:p w14:paraId="1A0412E5">
      <w:pPr>
        <w:rPr>
          <w:rFonts w:hint="default"/>
        </w:rPr>
      </w:pPr>
    </w:p>
    <w:p w14:paraId="47C8F31E">
      <w:pPr>
        <w:rPr>
          <w:rFonts w:hint="default"/>
        </w:rPr>
      </w:pPr>
      <w:r>
        <w:rPr>
          <w:rFonts w:hint="default"/>
        </w:rPr>
        <w:t xml:space="preserve">            // Thống kê nhân sự theo phòng ban (Ví dụ mẫu mapping cơ bản)</w:t>
      </w:r>
    </w:p>
    <w:p w14:paraId="4FE4554B">
      <w:pPr>
        <w:rPr>
          <w:rFonts w:hint="default"/>
        </w:rPr>
      </w:pPr>
      <w:r>
        <w:rPr>
          <w:rFonts w:hint="default"/>
        </w:rPr>
        <w:t xml:space="preserve">            var usersByDepartment = new Dictionary&lt;string, int&gt;();</w:t>
      </w:r>
    </w:p>
    <w:p w14:paraId="5F05BFC9">
      <w:pPr>
        <w:rPr>
          <w:rFonts w:hint="default"/>
        </w:rPr>
      </w:pPr>
      <w:r>
        <w:rPr>
          <w:rFonts w:hint="default"/>
        </w:rPr>
        <w:t xml:space="preserve">            var departments = await _departmentRepository.GetListAsync();</w:t>
      </w:r>
    </w:p>
    <w:p w14:paraId="4355ECE1">
      <w:pPr>
        <w:rPr>
          <w:rFonts w:hint="default"/>
        </w:rPr>
      </w:pPr>
      <w:r>
        <w:rPr>
          <w:rFonts w:hint="default"/>
        </w:rPr>
        <w:t xml:space="preserve">            foreach (var dept in departments)</w:t>
      </w:r>
    </w:p>
    <w:p w14:paraId="46088724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475DFEE0">
      <w:pPr>
        <w:rPr>
          <w:rFonts w:hint="default"/>
        </w:rPr>
      </w:pPr>
      <w:r>
        <w:rPr>
          <w:rFonts w:hint="default"/>
        </w:rPr>
        <w:t xml:space="preserve">                // Thay thế điều kiện đếm theo cấu trúc thực tế khóa ngoại giữa User và Department của bạn</w:t>
      </w:r>
    </w:p>
    <w:p w14:paraId="2A1728CD">
      <w:pPr>
        <w:rPr>
          <w:rFonts w:hint="default"/>
        </w:rPr>
      </w:pPr>
      <w:r>
        <w:rPr>
          <w:rFonts w:hint="default"/>
        </w:rPr>
        <w:t xml:space="preserve">                usersByDepartment[dept.Name] = 5; </w:t>
      </w:r>
    </w:p>
    <w:p w14:paraId="06FB9512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3A8CE88C">
      <w:pPr>
        <w:rPr>
          <w:rFonts w:hint="default"/>
        </w:rPr>
      </w:pPr>
    </w:p>
    <w:p w14:paraId="2919097F">
      <w:pPr>
        <w:rPr>
          <w:rFonts w:hint="default"/>
        </w:rPr>
      </w:pPr>
      <w:r>
        <w:rPr>
          <w:rFonts w:hint="default"/>
        </w:rPr>
        <w:t xml:space="preserve">            return new DashboardStatisticsDto</w:t>
      </w:r>
    </w:p>
    <w:p w14:paraId="5D27DE69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34125B9A">
      <w:pPr>
        <w:rPr>
          <w:rFonts w:hint="default"/>
        </w:rPr>
      </w:pPr>
      <w:r>
        <w:rPr>
          <w:rFonts w:hint="default"/>
        </w:rPr>
        <w:t xml:space="preserve">                TotalCategories = totalCategories,</w:t>
      </w:r>
    </w:p>
    <w:p w14:paraId="50D55F65">
      <w:pPr>
        <w:rPr>
          <w:rFonts w:hint="default"/>
        </w:rPr>
      </w:pPr>
      <w:r>
        <w:rPr>
          <w:rFonts w:hint="default"/>
        </w:rPr>
        <w:t xml:space="preserve">                TotalTags = totalTags,</w:t>
      </w:r>
    </w:p>
    <w:p w14:paraId="7EE080D9">
      <w:pPr>
        <w:rPr>
          <w:rFonts w:hint="default"/>
        </w:rPr>
      </w:pPr>
      <w:r>
        <w:rPr>
          <w:rFonts w:hint="default"/>
        </w:rPr>
        <w:t xml:space="preserve">                TotalDepartments = totalDepartments,</w:t>
      </w:r>
    </w:p>
    <w:p w14:paraId="7F731461">
      <w:pPr>
        <w:rPr>
          <w:rFonts w:hint="default"/>
        </w:rPr>
      </w:pPr>
      <w:r>
        <w:rPr>
          <w:rFonts w:hint="default"/>
        </w:rPr>
        <w:t xml:space="preserve">                TotalUsers = totalUsers,</w:t>
      </w:r>
    </w:p>
    <w:p w14:paraId="46A26AEE">
      <w:pPr>
        <w:rPr>
          <w:rFonts w:hint="default"/>
        </w:rPr>
      </w:pPr>
      <w:r>
        <w:rPr>
          <w:rFonts w:hint="default"/>
        </w:rPr>
        <w:t xml:space="preserve">                TotalProjects = totalProjects,</w:t>
      </w:r>
    </w:p>
    <w:p w14:paraId="0EAD86C9">
      <w:pPr>
        <w:rPr>
          <w:rFonts w:hint="default"/>
        </w:rPr>
      </w:pPr>
      <w:r>
        <w:rPr>
          <w:rFonts w:hint="default"/>
        </w:rPr>
        <w:t xml:space="preserve">                TotalTasks = totalTasks,</w:t>
      </w:r>
    </w:p>
    <w:p w14:paraId="3BCE778E">
      <w:pPr>
        <w:rPr>
          <w:rFonts w:hint="default"/>
        </w:rPr>
      </w:pPr>
      <w:r>
        <w:rPr>
          <w:rFonts w:hint="default"/>
        </w:rPr>
        <w:t xml:space="preserve">                CompletedTasks = completedTasks,</w:t>
      </w:r>
    </w:p>
    <w:p w14:paraId="0876586C">
      <w:pPr>
        <w:rPr>
          <w:rFonts w:hint="default"/>
        </w:rPr>
      </w:pPr>
      <w:r>
        <w:rPr>
          <w:rFonts w:hint="default"/>
        </w:rPr>
        <w:t xml:space="preserve">                PendingTasks = pendingTasks,</w:t>
      </w:r>
    </w:p>
    <w:p w14:paraId="3B33FE52">
      <w:pPr>
        <w:rPr>
          <w:rFonts w:hint="default"/>
        </w:rPr>
      </w:pPr>
      <w:r>
        <w:rPr>
          <w:rFonts w:hint="default"/>
        </w:rPr>
        <w:t xml:space="preserve">                TasksByStatus = tasksByStatus,</w:t>
      </w:r>
    </w:p>
    <w:p w14:paraId="086671C3">
      <w:pPr>
        <w:rPr>
          <w:rFonts w:hint="default"/>
        </w:rPr>
      </w:pPr>
      <w:r>
        <w:rPr>
          <w:rFonts w:hint="default"/>
        </w:rPr>
        <w:t xml:space="preserve">                UsersByDepartment = usersByDepartment</w:t>
      </w:r>
    </w:p>
    <w:p w14:paraId="67C14A01">
      <w:pPr>
        <w:rPr>
          <w:rFonts w:hint="default"/>
        </w:rPr>
      </w:pPr>
      <w:r>
        <w:rPr>
          <w:rFonts w:hint="default"/>
        </w:rPr>
        <w:t xml:space="preserve">            };</w:t>
      </w:r>
    </w:p>
    <w:p w14:paraId="602ABA5B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5C1A51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A23585F">
      <w:pPr>
        <w:rPr>
          <w:rFonts w:hint="default"/>
        </w:rPr>
      </w:pPr>
      <w:r>
        <w:rPr>
          <w:rFonts w:hint="default"/>
        </w:rPr>
        <w:t>}</w:t>
      </w:r>
    </w:p>
    <w:p w14:paraId="323E7881">
      <w:pPr>
        <w:rPr>
          <w:rFonts w:hint="default"/>
        </w:rPr>
      </w:pPr>
    </w:p>
    <w:p w14:paraId="44B29BB3">
      <w:pPr>
        <w:rPr>
          <w:rFonts w:hint="default"/>
        </w:rPr>
      </w:pPr>
    </w:p>
    <w:p w14:paraId="4CE99A39">
      <w:pPr>
        <w:rPr>
          <w:rFonts w:hint="default"/>
        </w:rPr>
      </w:pPr>
    </w:p>
    <w:p w14:paraId="11C13D2E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2. Tạo Dashboard Service</w:t>
      </w:r>
    </w:p>
    <w:p w14:paraId="414B0391">
      <w:pPr>
        <w:pStyle w:val="85"/>
        <w:keepNext w:val="0"/>
        <w:keepLines w:val="0"/>
        <w:widowControl/>
        <w:suppressLineNumbers w:val="0"/>
      </w:pPr>
      <w:r>
        <w:t xml:space="preserve">Tạo file </w:t>
      </w:r>
      <w:r>
        <w:rPr>
          <w:rStyle w:val="44"/>
        </w:rPr>
        <w:t>dashboard.</w:t>
      </w:r>
      <w:r>
        <w:rPr>
          <w:rStyle w:val="44"/>
          <w:rFonts w:hint="default" w:ascii="Courier New"/>
          <w:lang w:val="en-AU"/>
        </w:rPr>
        <w:t>component</w:t>
      </w:r>
      <w:r>
        <w:rPr>
          <w:rStyle w:val="44"/>
        </w:rPr>
        <w:t>.ts</w:t>
      </w:r>
      <w:r>
        <w:t>:</w:t>
      </w:r>
    </w:p>
    <w:p w14:paraId="381FD6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500" w:right="0" w:firstLine="0"/>
        <w:jc w:val="left"/>
        <w:rPr>
          <w:rFonts w:ascii="Segoe UI" w:hAnsi="Segoe UI" w:eastAsia="Segoe UI" w:cs="Segoe UI"/>
          <w:i w:val="0"/>
          <w:iCs w:val="0"/>
          <w:caps w:val="0"/>
          <w:color w:val="081B3A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81B3A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import { Component, OnInit, AfterViewInit, ChangeDetectionStrategy, ChangeDetectorRef, NgZone } from '@angular/core'; import { CommonModule } from '@angular/common'; import { HttpClient } from '@angular/common/http'; import { forkJoin, of } from 'rxjs'; import { catchError } from 'rxjs/operators'; import { BaseChartDirective } from 'ng2-charts'; // Đăng ký các thành phần Chart.js cần thiết import { Chart, DoughnutController, BarController, CategoryScale, LinearScale, BarElement, ArcElement, Tooltip, Legend } from 'chart.js'; Chart.register( DoughnutController, BarController, CategoryScale, LinearScale, BarElement, ArcElement, Tooltip, Legend ); import { DashboardService, DashboardStatisticsDto } from './dashboard.service'; @Component({ selector: 'app-dashboard', templateUrl: './dashboard.component.html', styleUrls: [], changeDetection: ChangeDetectionStrategy.OnPush, standalone: true, imports: [CommonModule, BaseChartDirective] }) export class DashboardComponent implements OnInit, AfterViewInit { isLoading = false; stats: DashboardStatisticsDto | null = null; selectedFilter: string = 'all'; taskChartData: any = { labels: [], datasets: [] }; categoryChartData: any = { labels: [], datasets: [] }; tagChartData: any = { labels: [], datasets: [] }; departmentChartData: any = { labels: [], datasets: [] }; userChartData: any = { labels: [], datasets: [] }; roleChartData: any = { labels: [], datasets: [] }; projectChartData: any = { labels: [], datasets: [] }; constructor( private cdr: ChangeDetectorRef, private ngZone: NgZone, private httpClient: HttpClient, private dashboardService: DashboardService ) {} ngOnInit(): void { this.loadDashboardData(); } ngAfterViewInit(): void { setTimeout(() =&gt; { window.dispatchEvent(new Event('resize')); }, 200); } onSelectFilter(filterType: string, event?: Event): void { if (event) { event.stopPropagation(); event.preventDefault(); } this.ngZone.run(() =&gt; { this.selectedFilter = filterType; this.cdr.detectChanges(); setTimeout(() =&gt; { window.dispatchEvent(new Event('resize')); }, 50); }); } loadDashboardData(): void { this.isLoading = true; forkJoin({ stats: this.dashboardService.getStatistics().pipe( catchError(() =&gt; of(null)) ), categories: this.httpClient.get&lt;any&gt;('/api/app/category?maxResultCount=100').pipe( catchError(() =&gt; of({ items: [] })) ), tags: this.httpClient.get&lt;any&gt;('/api/app/tag?maxResultCount=100').pipe( catchError(() =&gt; of({ items: [] })) ), departments: this.httpClient.get&lt;any&gt;('/api/app/department?maxResultCount=100').pipe( catchError(() =&gt; of({ items: [] })) ), users: this.httpClient.get&lt;any&gt;('/api/identity/users?maxResultCount=100').pipe(</w:t>
      </w:r>
    </w:p>
    <w:p w14:paraId="3DD681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50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81B3A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81B3A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catchError(() =&gt; of({ items: [] })) ), // Bổ sung gọi API lấy danh sách Employees từ backend app service của bạn employees: this.httpClient.get&lt;any&gt;('/api/app/employee?maxResultCount=100').pipe( catchError(() =&gt; of({ items: [] })) ), roles: this.httpClient.get&lt;any&gt;('/api/identity/roles?maxResultCount=100').pipe( catchError(() =&gt; of({ items: [] })) ), projects: this.httpClient.get&lt;any&gt;('/api/app/project?maxResultCount=100').pipe( catchError(() =&gt; of({ items: [] })) ) }).subscribe({ next: (res: any) =&gt; { this.stats = res.stats; // 1. Trạng thái công việc const statusMap = res.stats?.tasksByStatus || {}; this.taskChartData = { labels: Object.keys(statusMap), datasets: [{ data: Object.values(statusMap), backgroundColor: ['#ffd166', '#4ea8de', '#52b788', '#ef476f'] }] }; // 2. Danh mục const catItems = res.categories?.items || res.categories || []; this.categoryChartData = { labels: catItems.map((x: any) =&gt; x.name ?? ''), datasets: [{ data: catItems.map(() =&gt; 1), label: 'Danh mục', backgroundColor: '#c5d3e8' }] }; // 3. Thẻ Tag const tagItems = res.tags?.items || res.tags || []; this.tagChartData = { labels: tagItems.map((x: any) =&gt; x.name ?? ''), datasets: [{ data: tagItems.map(() =&gt; 1), label: 'Thẻ Tag', backgroundColor: '#b7efc5' }] }; // 4. Phòng ban (Thống kê dựa trên bảng Employees thực tế) const deptRes = res.departments; const allDepts = Array.isArray(deptRes) ? deptRes : (deptRes?.items || deptRes?.result || []); const empRes = res.employees; const allEmployees = Array.isArray(empRes) ? empRes : (empRes?.items || empRes?.result || []); this.departmentChartData = { labels: allDepts.map((d: any) =&gt; (d.displayName || d.name) ?? ''), datasets: [{ data: allDepts.map((d: any) =&gt; { // Đếm số lượng nhân viên trong bảng Employees có departmentId khớp với phòng ban return allEmployees.filter((e: any) =&gt; e.departmentId === d.id ).length; }), label: 'Số lượng nhân sự', backgroundColor: '#fcf6bd' }] }; // 5. Người dùng const users = res.users?.items || res.users?.result || []; this.userChartData = { labels: users.map((u: any) =&gt; u.userName ?? ''), datasets: [{ data: users.map(() =&gt; 1), label: 'Người dùng', backgroundColor: '#ffc8dd' }] }; // 6. Vai trò const roles = res.roles?.items || res.roles?.result || []; this.roleChartData = { labels: roles.map((r: any) =&gt; r.name ?? ''),</w:t>
      </w:r>
    </w:p>
    <w:p w14:paraId="2F8229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50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81B3A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81B3A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datasets: [{ data: roles.map(() =&gt; 1), label: 'Vai trò', backgroundColor: '#e2ece9' }] }; // 7. Dự án const projects = res.projects?.items || res.projects || []; this.projectChartData = { labels: projects.map((p: any) =&gt; p.name ?? ''), datasets: [{ data: projects.map(() =&gt; 1), label: 'Dự án', backgroundColor: '#b5e2fa' }] }; }, error: () =&gt; { this.isLoading = false; this.cdr.detectChanges(); }, complete: () =&gt; { this.isLoading = false; this.cdr.detectChanges(); setTimeout(() =&gt; { window.dispatchEvent(new Event('resize')); }, 100); } }); } }</w:t>
      </w:r>
    </w:p>
    <w:p w14:paraId="417718C6">
      <w:pPr>
        <w:rPr>
          <w:rFonts w:hint="default"/>
        </w:rPr>
      </w:pPr>
    </w:p>
    <w:p w14:paraId="7E1FF528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Tạo file </w:t>
      </w:r>
      <w:r>
        <w:rPr>
          <w:rStyle w:val="44"/>
          <w:rFonts w:ascii="SimSun" w:hAnsi="SimSun" w:eastAsia="SimSun" w:cs="SimSun"/>
          <w:sz w:val="24"/>
          <w:szCs w:val="24"/>
        </w:rPr>
        <w:t>dashboard.service.ts</w:t>
      </w:r>
      <w:r>
        <w:rPr>
          <w:rFonts w:ascii="SimSun" w:hAnsi="SimSun" w:eastAsia="SimSun" w:cs="SimSun"/>
          <w:sz w:val="24"/>
          <w:szCs w:val="24"/>
        </w:rPr>
        <w:t>:</w:t>
      </w:r>
    </w:p>
    <w:p w14:paraId="2C3D07A9">
      <w:pPr>
        <w:rPr>
          <w:rFonts w:ascii="Segoe UI" w:hAnsi="Segoe UI" w:eastAsia="Segoe UI" w:cs="Segoe UI"/>
          <w:i w:val="0"/>
          <w:iCs w:val="0"/>
          <w:caps w:val="0"/>
          <w:color w:val="081B3A"/>
          <w:spacing w:val="0"/>
          <w:sz w:val="22"/>
          <w:szCs w:val="22"/>
          <w:shd w:val="clear" w:fill="E5F1FF"/>
        </w:rPr>
      </w:pPr>
      <w:r>
        <w:rPr>
          <w:rFonts w:ascii="Segoe UI" w:hAnsi="Segoe UI" w:eastAsia="Segoe UI" w:cs="Segoe UI"/>
          <w:i w:val="0"/>
          <w:iCs w:val="0"/>
          <w:caps w:val="0"/>
          <w:color w:val="081B3A"/>
          <w:spacing w:val="0"/>
          <w:sz w:val="22"/>
          <w:szCs w:val="22"/>
          <w:shd w:val="clear" w:fill="E5F1FF"/>
        </w:rPr>
        <w:t>import { Injectable } from '@angular/core'; import { RestService } from '@abp/ng.core'; import { Observable } from 'rxjs'; export interface DashboardStatisticsDto { totalCategories: number; totalTags: number; totalDepartments: number; totalUsers: number; totalProjects: number; totalTasks: number; completedTasks: number; pendingTasks: number; tasksByStatus: Record&lt;string, number&gt;; usersByDepartment: Record&lt;string, number&gt;; } @Injectable({ providedIn: 'root', }) export class DashboardService { constructor(private restService: RestService) {} getStatistics(): Observable&lt;DashboardStatisticsDto&gt; { return this.restService.request&lt;void, DashboardStatisticsDto&gt;({ method: 'GET', url: '/api/app/dashboard/statistics', }); } }</w:t>
      </w:r>
    </w:p>
    <w:p w14:paraId="6C7030EC">
      <w:pPr>
        <w:rPr>
          <w:rFonts w:ascii="Segoe UI" w:hAnsi="Segoe UI" w:eastAsia="Segoe UI" w:cs="Segoe UI"/>
          <w:i w:val="0"/>
          <w:iCs w:val="0"/>
          <w:caps w:val="0"/>
          <w:color w:val="081B3A"/>
          <w:spacing w:val="0"/>
          <w:sz w:val="22"/>
          <w:szCs w:val="22"/>
          <w:shd w:val="clear" w:fill="E5F1FF"/>
        </w:rPr>
      </w:pPr>
    </w:p>
    <w:p w14:paraId="4F61B325">
      <w:pPr>
        <w:rPr>
          <w:rFonts w:ascii="Segoe UI" w:hAnsi="Segoe UI" w:eastAsia="Segoe UI" w:cs="Segoe UI"/>
          <w:i w:val="0"/>
          <w:iCs w:val="0"/>
          <w:caps w:val="0"/>
          <w:color w:val="081B3A"/>
          <w:spacing w:val="0"/>
          <w:sz w:val="22"/>
          <w:szCs w:val="22"/>
          <w:shd w:val="clear" w:fill="E5F1FF"/>
        </w:rPr>
      </w:pPr>
    </w:p>
    <w:p w14:paraId="06D062AE">
      <w:pPr>
        <w:rPr>
          <w:rFonts w:ascii="Segoe UI" w:hAnsi="Segoe UI" w:eastAsia="Segoe UI" w:cs="Segoe UI"/>
          <w:i w:val="0"/>
          <w:iCs w:val="0"/>
          <w:caps w:val="0"/>
          <w:color w:val="081B3A"/>
          <w:spacing w:val="0"/>
          <w:sz w:val="22"/>
          <w:szCs w:val="22"/>
          <w:shd w:val="clear" w:fill="E5F1FF"/>
        </w:rPr>
      </w:pPr>
    </w:p>
    <w:p w14:paraId="28AC3BCB">
      <w:pPr>
        <w:rPr>
          <w:rStyle w:val="44"/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Tạo file </w:t>
      </w:r>
      <w:r>
        <w:rPr>
          <w:rStyle w:val="44"/>
          <w:rFonts w:ascii="SimSun" w:hAnsi="SimSun" w:eastAsia="SimSun" w:cs="SimSun"/>
          <w:sz w:val="24"/>
          <w:szCs w:val="24"/>
        </w:rPr>
        <w:t>dashboard.component.html</w:t>
      </w:r>
    </w:p>
    <w:p w14:paraId="4785BB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500" w:right="0" w:firstLine="0"/>
        <w:jc w:val="left"/>
        <w:rPr>
          <w:rFonts w:ascii="Segoe UI" w:hAnsi="Segoe UI" w:eastAsia="Segoe UI" w:cs="Segoe UI"/>
          <w:i w:val="0"/>
          <w:iCs w:val="0"/>
          <w:caps w:val="0"/>
          <w:color w:val="081B3A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81B3A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&lt;div class="container-fluid"&gt; &lt;div class="d-flex justify-content-between align-items-center mb-4"&gt; &lt;h2&gt;Tổng quan hệ thống&lt;/h2&gt; &lt;div&gt; &lt;button class="btn btn-outline-secondary btn-sm me-2" (click)="onSelectFilter('all', $event)"&gt; &lt;i class="fa fa-th"&gt;&lt;/i&gt; Xem tất cả biểu đồ &lt;/button&gt; &lt;button class="btn btn-outline-primary btn-sm" (click)="loadDashboardData()"&gt; &lt;i class="fa fa-sync"&gt;&lt;/i&gt; Tải lại &lt;/button&gt; &lt;/div&gt; &lt;/div&gt; &lt;div *ngIf="isLoading" class="text-center my-5 py-5"&gt; &lt;div class="spinner-border text-primary" role="status" style="width: 3rem; height: 3rem;"&gt;&lt;/div&gt; &lt;p class="mt-3 text-muted"&gt;Đang tổng hợp dữ liệu hệ thống...&lt;/p&gt; &lt;/div&gt; &lt;div *ngIf="!isLoading"&gt; &lt;!-- Các thẻ Card thống kê với tông màu Pastel đồng bộ --&gt; &lt;div class="row mb-4"&gt; &lt;!-- Danh mục --&gt; &lt;div class="col-md-3 mb-3"&gt; &lt;div class="card text-dark p-3 shadow-sm h-100 border-0" [style.background-color]="'#c5d3e8'" [class.border-dark]="selectedFilter === 'category'" [class.border-3]="selectedFilter === 'category'" (click)="onSelectFilter('category', $event)" style="cursor: pointer;"&gt; &lt;h6 class="text-uppercase font-weight-bold text-secondary"&gt;Quản lý danh mục&lt;/h6&gt; &lt;h3 class="mb-0 text-dark"&gt;{{ stats?.totalCategories ?? categoryChartData.labels.length }}&lt;/h3&gt; &lt;/div&gt; &lt;/div&gt; &lt;!-- Thẻ (Tag) --&gt; &lt;div class="col-md-3 mb-3"&gt; &lt;div class="card text-dark p-3 shadow-sm h-100 border-0" [style.background-color]="'#b7efc5'" [class.border-dark]="selectedFilter === 'tag'" [class.border-3]="selectedFilter === 'tag'" (click)="onSelectFilter('tag', $event)" style="cursor: pointer;"&gt; &lt;h6 class="text-uppercase font-weight-bold text-secondary"&gt;Quản lý thẻ (tag)&lt;/h6&gt; &lt;h3 class="mb-0 text-dark"&gt;{{ stats?.totalTags ?? tagChartData.labels.length }}&lt;/h3&gt; &lt;/div&gt; &lt;/div&gt; &lt;!-- Phòng ban --&gt; &lt;div class="col-md-3 mb-3"&gt; &lt;div class="card text-dark p-3 shadow-sm h-100 border-0" [style.background-color]="'#fcf6bd'" [class.border-dark]="selectedFilter === 'department'" [class.border-3]="selectedFilter === 'department'" (click)="onSelectFilter('department', $event)" style="cursor: pointer;"&gt; &lt;h6 class="text-uppercase font-weight-bold text-secondary"&gt;Quản lý phòng ban&lt;/h6&gt; &lt;h3 class="mb-0 text-dark"&gt;{{ stats?.totalDepartments ?? departmentChartData.labels.length }}&lt;/h3&gt; &lt;/div&gt; &lt;/div&gt; &lt;!-- Người dùng --&gt; &lt;div class="col-md-3 mb-3"&gt; &lt;div class="card text-dark p-3 shadow-sm h-100 border-0" [style.background-color]="'#ffc8dd'" [class.border-dark]="selectedFilter === 'user'" [class.border-3]="selectedFilter === 'user'"</w:t>
      </w:r>
    </w:p>
    <w:p w14:paraId="1E4853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50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81B3A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81B3A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(click)="onSelectFilter('user', $event)" style="cursor: pointer;"&gt; &lt;h6 class="text-uppercase font-weight-bold text-secondary"&gt;Quản lý người dùng&lt;/h6&gt; &lt;h3 class="mb-0 text-dark"&gt;{{ stats?.totalUsers ?? userChartData.labels.length }}&lt;/h3&gt; &lt;/div&gt; &lt;/div&gt; &lt;!-- Vai trò (Role) --&gt; &lt;div class="col-md-3 mb-3"&gt; &lt;div class="card text-dark p-3 shadow-sm h-100 border-0" [style.background-color]="'#e2ece9'" [class.border-dark]="selectedFilter === 'role'" [class.border-3]="selectedFilter === 'role'" (click)="onSelectFilter('role', $event)" style="cursor: pointer;"&gt; &lt;h6 class="text-uppercase font-weight-bold text-secondary"&gt;Quản lý vai trò&lt;/h6&gt; &lt;h3 class="mb-0 text-dark"&gt;{{ roleChartData.labels.length }}&lt;/h3&gt; &lt;/div&gt; &lt;/div&gt; &lt;!-- Dự án --&gt; &lt;div class="col-md-3 mb-3"&gt; &lt;div class="card text-dark p-3 shadow-sm h-100 border-0" [style.background-color]="'#b5e2fa'" [class.border-primary]="selectedFilter === 'project'" [class.border-3]="selectedFilter === 'project'" (click)="onSelectFilter('project', $event)" style="cursor: pointer;"&gt; &lt;h6 class="text-uppercase font-weight-bold text-secondary"&gt;Quản lý dự án&lt;/h6&gt; &lt;h3 class="mb-0 text-dark"&gt;{{ stats?.totalProjects ?? projectChartData.labels.length }}&lt;/h3&gt; &lt;/div&gt; &lt;/div&gt; &lt;!-- Tổng số công việc --&gt; &lt;div class="col-md-3 mb-3"&gt; &lt;div class="card text-dark p-3 shadow-sm h-100 border-0" [style.background-color]="'#ccd5ae'" [class.border-primary]="selectedFilter === 'task'" [class.border-3]="selectedFilter === 'task'" (click)="onSelectFilter('task', $event)" style="cursor: pointer;"&gt; &lt;h6 class="text-uppercase font-weight-bold text-secondary"&gt;Tổng số công việc&lt;/h6&gt; &lt;h3 class="mb-0 text-dark"&gt;{{ stats?.totalTasks ?? 0 }}&lt;/h3&gt; &lt;/div&gt; &lt;/div&gt; &lt;!-- Công việc hoàn thành --&gt; &lt;div class="col-md-3 mb-3"&gt; &lt;div class="card text-dark p-3 shadow-sm h-100 border-0" [style.background-color]="'#ffafcc'" [class.border-primary]="selectedFilter === 'completedTask'" [class.border-3]="selectedFilter === 'completedTask'" (click)="onSelectFilter('completedTask', $event)" style="cursor: pointer;"&gt; &lt;h6 class="text-uppercase font-weight-bold text-secondary"&gt;Công việc hoàn thành&lt;/h6&gt; &lt;h3 class="mb-0 text-dark"&gt;{{ stats?.completedTasks ?? 0 }} / {{ stats?.totalTasks ?? 0 }}&lt;/h3&gt; &lt;/div&gt; &lt;/div&gt; &lt;/div&gt; &lt;!-- Khu vực hiển thị Biểu đồ (Canvas) --&gt; &lt;div class="row"&gt; &lt;!-- Biểu đồ Trạng thái Công việc --&gt; &lt;div class="col-md-6 mb-4" *ngIf="selectedFilter === 'all' || selectedFilter === 'task'"&gt; &lt;div class="card p-4 shadow-sm h-100 border-0"&gt;</w:t>
      </w:r>
    </w:p>
    <w:p w14:paraId="105B3F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50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81B3A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81B3A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&lt;h5 class="card-title mb-3"&gt;Thống kê trạng thái Công việc&lt;/h5&gt; &lt;div style="width: 100%; height: 300px; position: relative;"&gt; &lt;canvas baseChart [data]="taskChartData" [type]="'doughnut'" [options]="{ responsive: true, maintainAspectRatio: false }"&gt; &lt;/canvas&gt; &lt;/div&gt; &lt;/div&gt; &lt;/div&gt; &lt;!-- Biểu đồ Dự án --&gt; &lt;div class="col-md-6 mb-4" *ngIf="selectedFilter === 'all' || selectedFilter === 'project'"&gt; &lt;div class="card p-4 shadow-sm h-100 border-0"&gt; &lt;h5 class="card-title mb-3"&gt;Thống kê Dự án&lt;/h5&gt; &lt;div style="width: 100%; height: 300px; position: relative;"&gt; &lt;canvas baseChart [data]="projectChartData" [type]="'bar'" [options]="{ responsive: true, maintainAspectRatio: false }"&gt; &lt;/canvas&gt; &lt;/div&gt; &lt;/div&gt; &lt;/div&gt; &lt;!-- Biểu đồ Danh mục --&gt; &lt;div class="col-md-6 mb-4" *ngIf="selectedFilter === 'all' || selectedFilter === 'category'"&gt; &lt;div class="card p-4 shadow-sm h-100 border-0"&gt; &lt;h5 class="card-title mb-3"&gt;Thống kê Danh mục&lt;/h5&gt; &lt;div style="width: 100%; height: 300px; position: relative;"&gt; &lt;canvas baseChart [data]="categoryChartData" [type]="'bar'" [options]="{ responsive: true, maintainAspectRatio: false }"&gt; &lt;/canvas&gt; &lt;/div&gt; &lt;/div&gt; &lt;/div&gt; &lt;!-- Biểu đồ Thẻ (Tag) --&gt; &lt;div class="col-md-6 mb-4" *ngIf="selectedFilter === 'all' || selectedFilter === 'tag'"&gt; &lt;div class="card p-4 shadow-sm h-100 border-0"&gt; &lt;h5 class="card-title mb-3"&gt;Thống kê Thẻ (Tag)&lt;/h5&gt; &lt;div style="width: 100%; height: 300px; position: relative;"&gt; &lt;canvas baseChart [data]="tagChartData" [type]="'bar'" [options]="{ responsive: true, maintainAspectRatio: false }"&gt; &lt;/canvas&gt; &lt;/div&gt; &lt;/div&gt; &lt;/div&gt; &lt;!-- Biểu đồ Phòng ban --&gt; &lt;div class="col-md-6 mb-4" *ngIf="selectedFilter === 'all' || selectedFilter === 'department'"&gt; &lt;div class="card p-4 shadow-sm h-100 border-0"&gt; &lt;h5 class="card-title mb-3"&gt;Thống kê Phòng ban&lt;/h5&gt; &lt;div style="width: 100%; height: 300px; position: relative;"&gt; &lt;canvas baseChart [data]="departmentChartData" [type]="'bar'" [options]="{ responsive: true, maintainAspectRatio: false }"&gt; &lt;/canvas&gt; &lt;/div&gt; &lt;/div&gt; &lt;/div&gt; &lt;!-- Biểu đồ Người dùng --&gt; &lt;div class="col-md-6 mb-4" *ngIf="selectedFilter === 'all' || selectedFilter === 'user'"&gt; &lt;div class="card p-4 shadow-sm h-100 border-0"&gt; &lt;h5 class="card-title mb-3"&gt;Thống kê Người dùng&lt;/h5&gt;</w:t>
      </w:r>
    </w:p>
    <w:p w14:paraId="4DF716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50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81B3A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81B3A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&lt;div style="width: 100%; height: 300px; position: relative;"&gt; &lt;canvas baseChart [data]="userChartData" [type]="'bar'" [options]="{ responsive: true, maintainAspectRatio: false }"&gt; &lt;/canvas&gt; &lt;/div&gt; &lt;/div&gt; &lt;/div&gt; &lt;!-- Biểu đồ Vai trò --&gt; &lt;div class="col-md-6 mb-4" *ngIf="selectedFilter === 'all' || selectedFilter === 'role'"&gt; &lt;div class="card p-4 shadow-sm h-100 border-0"&gt; &lt;h5 class="card-title mb-3"&gt;Thống kê Vai trò&lt;/h5&gt; &lt;div style="width: 100%; height: 300px; position: relative;"&gt; &lt;canvas baseChart [data]="roleChartData" [type]="'bar'" [options]="{ responsive: true, maintainAspectRatio: false }"&gt; &lt;/canvas&gt; &lt;/div&gt; &lt;/div&gt; &lt;/div&gt; &lt;/div&gt; &lt;/div&gt; &lt;/div&gt;</w:t>
      </w:r>
    </w:p>
    <w:p w14:paraId="6027CF07">
      <w:pPr>
        <w:rPr>
          <w:rStyle w:val="44"/>
          <w:rFonts w:hint="default" w:ascii="SimSun" w:hAnsi="SimSun" w:eastAsia="SimSun" w:cs="SimSun"/>
          <w:sz w:val="24"/>
          <w:szCs w:val="24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6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EF76E3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2BEF76E3"/>
    <w:rsid w:val="38670780"/>
    <w:rsid w:val="79200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qFormat="1"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249">
    <w:name w:val="Bảng"/>
    <w:basedOn w:val="1"/>
    <w:qFormat/>
    <w:uiPriority w:val="0"/>
    <w:pPr>
      <w:keepNext/>
      <w:spacing w:after="200"/>
      <w:jc w:val="center"/>
    </w:pPr>
    <w:rPr>
      <w:rFonts w:ascii="Times New Roman" w:hAnsi="Times New Roman" w:eastAsia="Times New Roman" w:cs="Times New Roman"/>
      <w:i/>
      <w:iCs/>
      <w:sz w:val="26"/>
      <w:szCs w:val="18"/>
      <w:lang w:val="vi" w:eastAsia="en-US"/>
    </w:rPr>
  </w:style>
  <w:style w:type="paragraph" w:customStyle="1" w:styleId="250">
    <w:name w:val="Hình"/>
    <w:basedOn w:val="1"/>
    <w:uiPriority w:val="0"/>
    <w:pPr>
      <w:spacing w:after="200"/>
      <w:jc w:val="center"/>
    </w:pPr>
    <w:rPr>
      <w:rFonts w:ascii="Times New Roman" w:hAnsi="Times New Roman" w:eastAsia="Times New Roman" w:cs="Times New Roman"/>
      <w:i/>
      <w:iCs/>
      <w:sz w:val="26"/>
      <w:szCs w:val="18"/>
      <w:lang w:val="vi" w:eastAsia="en-US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</Words>
  <Characters>25</Characters>
  <Lines>0</Lines>
  <Paragraphs>0</Paragraphs>
  <TotalTime>30</TotalTime>
  <ScaleCrop>false</ScaleCrop>
  <LinksUpToDate>false</LinksUpToDate>
  <CharactersWithSpaces>25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2026-09-10T08:21:00Z</dcterms:created>
  <dc:creator>Dell Latitude 5400</dc:creator>
  <cp:lastModifiedBy>Thư Nguyễn</cp:lastModifiedBy>
  <dcterms:modified xsi:type="dcterms:W3CDTF">2026-09-10T08:31:43Z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2CF43C75AB2644B6BA35A4F83A998404_11</vt:lpwstr>
  </property>
  <property fmtid="{D5CDD505-2E9C-101B-9397-08002B2CF9AE}" pid="4" name="KSOTemplateDocerSaveRecord">
    <vt:lpwstr>eyJoZGlkIjoiMTFmY2E0OGExNzBmZGIxN2E4NWQ2MTMyODQ5NTQwYzQiLCJ1c2VySWQiOiI4ODEzNzY3NDQ2Mzk1In0=</vt:lpwstr>
  </property>
</Properties>
</file>